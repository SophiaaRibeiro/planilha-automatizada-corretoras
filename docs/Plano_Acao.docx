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85A56">
      <w:pPr>
        <w:pStyle w:val="2"/>
      </w:pPr>
      <w:r>
        <w:t>PLANO DE AÇÃO – AULA DE GESTÃO ÁGIL DE PROJETOS (SCRUM)</w:t>
      </w:r>
    </w:p>
    <w:p w14:paraId="14A2A9F3">
      <w:pPr>
        <w:pStyle w:val="3"/>
      </w:pPr>
    </w:p>
    <w:p w14:paraId="6716C4EB">
      <w:pPr>
        <w:pStyle w:val="3"/>
        <w:rPr>
          <w:rFonts w:hint="default"/>
          <w:lang w:val="pt-BR"/>
        </w:rPr>
      </w:pPr>
      <w:r>
        <w:rPr>
          <w:rFonts w:hint="default"/>
          <w:lang w:val="pt-BR"/>
        </w:rPr>
        <w:t>Equipe</w:t>
      </w:r>
      <w:r>
        <w:t>:</w:t>
      </w:r>
      <w:r>
        <w:rPr>
          <w:rFonts w:hint="default"/>
          <w:lang w:val="pt-BR"/>
        </w:rPr>
        <w:t xml:space="preserve">  </w:t>
      </w:r>
    </w:p>
    <w:p w14:paraId="51F8F3D2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Fabrício Ferreira da Silva; Maria Leticia Zaborski Laurentino; Sophia Ribeiro Mendonça.</w:t>
      </w:r>
    </w:p>
    <w:p w14:paraId="3CEC4301">
      <w:pPr>
        <w:pStyle w:val="3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Gestor:</w:t>
      </w:r>
    </w:p>
    <w:p w14:paraId="3E865637">
      <w:pPr>
        <w:rPr>
          <w:rFonts w:hint="default"/>
          <w:lang w:val="pt-BR"/>
        </w:rPr>
      </w:pPr>
      <w:r>
        <w:rPr>
          <w:rFonts w:hint="default"/>
          <w:lang w:val="pt-BR"/>
        </w:rPr>
        <w:t>Fabrício Ferreira da Silva</w:t>
      </w:r>
    </w:p>
    <w:p w14:paraId="48D15DEF">
      <w:pPr>
        <w:pStyle w:val="3"/>
      </w:pPr>
      <w:r>
        <w:t>Objetivo do Projeto:</w:t>
      </w:r>
    </w:p>
    <w:p w14:paraId="454F6E55">
      <w:r>
        <w:t>Ministrar uma aula de 30 minutos sobre Gestão Ágil com Scrum</w:t>
      </w:r>
      <w:r>
        <w:rPr>
          <w:rFonts w:hint="default"/>
          <w:lang w:val="pt-BR"/>
        </w:rPr>
        <w:t>, no dia 16 de setembro de 2025,</w:t>
      </w:r>
      <w:r>
        <w:t xml:space="preserve"> para a turma do 4º semestre de Sistemas para Internet, com </w:t>
      </w:r>
      <w:r>
        <w:rPr>
          <w:rFonts w:hint="default"/>
          <w:lang w:val="pt-BR"/>
        </w:rPr>
        <w:t>3</w:t>
      </w:r>
      <w:r>
        <w:t>0 alunos.</w:t>
      </w:r>
    </w:p>
    <w:p w14:paraId="5657483F"/>
    <w:p w14:paraId="6D63353D">
      <w:pPr>
        <w:pStyle w:val="3"/>
      </w:pPr>
      <w:r>
        <w:t>CRONOGRAMA DETALHADO DE ATIVIDADES</w:t>
      </w:r>
    </w:p>
    <w:p w14:paraId="173D2BD4"/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73F3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3A4FD6">
            <w:pPr>
              <w:jc w:val="center"/>
              <w:rPr>
                <w:rFonts w:hint="default"/>
                <w:b/>
                <w:bCs/>
                <w:lang w:val="pt-BR"/>
              </w:rPr>
            </w:pPr>
            <w:r>
              <w:rPr>
                <w:b/>
                <w:bCs/>
              </w:rPr>
              <w:t>Data</w:t>
            </w:r>
            <w:r>
              <w:rPr>
                <w:rFonts w:hint="default"/>
                <w:b/>
                <w:bCs/>
                <w:lang w:val="pt-BR"/>
              </w:rPr>
              <w:t xml:space="preserve"> de Entrega</w:t>
            </w:r>
          </w:p>
        </w:tc>
        <w:tc>
          <w:tcPr>
            <w:tcW w:w="2160" w:type="dxa"/>
          </w:tcPr>
          <w:p w14:paraId="063E1C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Atividade</w:t>
            </w:r>
          </w:p>
        </w:tc>
        <w:tc>
          <w:tcPr>
            <w:tcW w:w="2160" w:type="dxa"/>
          </w:tcPr>
          <w:p w14:paraId="556F34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2160" w:type="dxa"/>
          </w:tcPr>
          <w:p w14:paraId="486589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Observações</w:t>
            </w:r>
          </w:p>
        </w:tc>
      </w:tr>
      <w:tr w14:paraId="7A3A5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FA6D48">
            <w:pPr>
              <w:jc w:val="center"/>
            </w:pPr>
            <w:r>
              <w:t>10/09/2025</w:t>
            </w:r>
          </w:p>
        </w:tc>
        <w:tc>
          <w:tcPr>
            <w:tcW w:w="2160" w:type="dxa"/>
          </w:tcPr>
          <w:p w14:paraId="5E1A3111">
            <w:pPr>
              <w:jc w:val="center"/>
            </w:pPr>
            <w:r>
              <w:t>Desenvolvimento do plano de aula</w:t>
            </w:r>
          </w:p>
        </w:tc>
        <w:tc>
          <w:tcPr>
            <w:tcW w:w="2160" w:type="dxa"/>
          </w:tcPr>
          <w:p w14:paraId="14171FEA">
            <w:pPr>
              <w:jc w:val="center"/>
            </w:pPr>
            <w:r>
              <w:t>Fabr</w:t>
            </w:r>
            <w:r>
              <w:rPr>
                <w:rFonts w:hint="default"/>
                <w:lang w:val="pt-BR"/>
              </w:rPr>
              <w:t>í</w:t>
            </w:r>
            <w:r>
              <w:t>cio</w:t>
            </w:r>
          </w:p>
        </w:tc>
        <w:tc>
          <w:tcPr>
            <w:tcW w:w="2160" w:type="dxa"/>
          </w:tcPr>
          <w:p w14:paraId="1E108D60">
            <w:pPr>
              <w:jc w:val="center"/>
            </w:pPr>
            <w:r>
              <w:t>Estruturação completa da aula</w:t>
            </w:r>
          </w:p>
        </w:tc>
      </w:tr>
      <w:tr w14:paraId="1FF50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1E503E">
            <w:pPr>
              <w:jc w:val="center"/>
            </w:pPr>
            <w:r>
              <w:t>12/09/2025</w:t>
            </w:r>
          </w:p>
        </w:tc>
        <w:tc>
          <w:tcPr>
            <w:tcW w:w="2160" w:type="dxa"/>
          </w:tcPr>
          <w:p w14:paraId="3AB3CD6D">
            <w:pPr>
              <w:jc w:val="center"/>
            </w:pPr>
            <w:r>
              <w:t>Compra de materiais (canetas)</w:t>
            </w:r>
          </w:p>
        </w:tc>
        <w:tc>
          <w:tcPr>
            <w:tcW w:w="2160" w:type="dxa"/>
          </w:tcPr>
          <w:p w14:paraId="723666C8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Maria Leticia</w:t>
            </w:r>
          </w:p>
        </w:tc>
        <w:tc>
          <w:tcPr>
            <w:tcW w:w="2160" w:type="dxa"/>
          </w:tcPr>
          <w:p w14:paraId="47790AB5">
            <w:pPr>
              <w:jc w:val="center"/>
            </w:pPr>
            <w:r>
              <w:t>Custo: R$ 1</w:t>
            </w:r>
            <w:r>
              <w:rPr>
                <w:rFonts w:hint="default"/>
                <w:lang w:val="pt-BR"/>
              </w:rPr>
              <w:t>1</w:t>
            </w:r>
            <w:r>
              <w:t>,00 (rateio equipe)</w:t>
            </w:r>
          </w:p>
        </w:tc>
      </w:tr>
      <w:tr w14:paraId="14507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C5FAA7">
            <w:pPr>
              <w:jc w:val="center"/>
            </w:pPr>
            <w:r>
              <w:t>12/09/2025</w:t>
            </w:r>
          </w:p>
        </w:tc>
        <w:tc>
          <w:tcPr>
            <w:tcW w:w="2160" w:type="dxa"/>
          </w:tcPr>
          <w:p w14:paraId="53FEF48A">
            <w:pPr>
              <w:jc w:val="center"/>
            </w:pPr>
            <w:r>
              <w:t>Pesquisa bibliográfica para slides</w:t>
            </w:r>
          </w:p>
        </w:tc>
        <w:tc>
          <w:tcPr>
            <w:tcW w:w="2160" w:type="dxa"/>
          </w:tcPr>
          <w:p w14:paraId="38487C4F">
            <w:pPr>
              <w:jc w:val="center"/>
            </w:pPr>
            <w:r>
              <w:t>Sophia</w:t>
            </w:r>
          </w:p>
        </w:tc>
        <w:tc>
          <w:tcPr>
            <w:tcW w:w="2160" w:type="dxa"/>
          </w:tcPr>
          <w:p w14:paraId="12CF54F9">
            <w:pPr>
              <w:jc w:val="center"/>
            </w:pPr>
            <w:r>
              <w:t>Base no PDF "Introdução à Gestão Ágil"</w:t>
            </w:r>
          </w:p>
        </w:tc>
      </w:tr>
      <w:tr w14:paraId="4A99C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AA61DE">
            <w:pPr>
              <w:jc w:val="center"/>
            </w:pPr>
            <w:r>
              <w:t>14/09/2025</w:t>
            </w:r>
          </w:p>
        </w:tc>
        <w:tc>
          <w:tcPr>
            <w:tcW w:w="2160" w:type="dxa"/>
          </w:tcPr>
          <w:p w14:paraId="467E4923">
            <w:pPr>
              <w:jc w:val="center"/>
            </w:pPr>
            <w:r>
              <w:t>Elaboração dos slides</w:t>
            </w:r>
          </w:p>
        </w:tc>
        <w:tc>
          <w:tcPr>
            <w:tcW w:w="2160" w:type="dxa"/>
          </w:tcPr>
          <w:p w14:paraId="6A57B458">
            <w:pPr>
              <w:jc w:val="center"/>
            </w:pPr>
            <w:r>
              <w:t>Sophia</w:t>
            </w:r>
          </w:p>
        </w:tc>
        <w:tc>
          <w:tcPr>
            <w:tcW w:w="2160" w:type="dxa"/>
          </w:tcPr>
          <w:p w14:paraId="506FF244">
            <w:pPr>
              <w:jc w:val="center"/>
            </w:pPr>
            <w:r>
              <w:t>Incluir exemplos e analogias</w:t>
            </w:r>
          </w:p>
        </w:tc>
      </w:tr>
      <w:tr w14:paraId="09BC9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543D5D">
            <w:pPr>
              <w:jc w:val="center"/>
            </w:pPr>
            <w:r>
              <w:t>14/09/2025</w:t>
            </w:r>
          </w:p>
        </w:tc>
        <w:tc>
          <w:tcPr>
            <w:tcW w:w="2160" w:type="dxa"/>
          </w:tcPr>
          <w:p w14:paraId="519A35A9">
            <w:pPr>
              <w:jc w:val="center"/>
            </w:pPr>
            <w:r>
              <w:t>Formulação do Kahoot</w:t>
            </w:r>
          </w:p>
        </w:tc>
        <w:tc>
          <w:tcPr>
            <w:tcW w:w="2160" w:type="dxa"/>
          </w:tcPr>
          <w:p w14:paraId="7E059A1D">
            <w:pPr>
              <w:jc w:val="center"/>
            </w:pPr>
            <w:r>
              <w:t>Sophia</w:t>
            </w:r>
          </w:p>
        </w:tc>
        <w:tc>
          <w:tcPr>
            <w:tcW w:w="2160" w:type="dxa"/>
          </w:tcPr>
          <w:p w14:paraId="4E0AFDDF">
            <w:pPr>
              <w:jc w:val="center"/>
            </w:pPr>
            <w:r>
              <w:t>5-7 perguntas sobre o conteúdo</w:t>
            </w:r>
          </w:p>
        </w:tc>
      </w:tr>
      <w:tr w14:paraId="27ACA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49A497">
            <w:pPr>
              <w:jc w:val="center"/>
            </w:pPr>
            <w:r>
              <w:t>16/09/2025</w:t>
            </w:r>
          </w:p>
        </w:tc>
        <w:tc>
          <w:tcPr>
            <w:tcW w:w="2160" w:type="dxa"/>
          </w:tcPr>
          <w:p w14:paraId="4DDC449F">
            <w:pPr>
              <w:jc w:val="center"/>
            </w:pPr>
            <w:r>
              <w:t>Teste técnico (projetor, som, Kahoot)</w:t>
            </w:r>
          </w:p>
        </w:tc>
        <w:tc>
          <w:tcPr>
            <w:tcW w:w="2160" w:type="dxa"/>
          </w:tcPr>
          <w:p w14:paraId="26B30F57">
            <w:pPr>
              <w:jc w:val="center"/>
            </w:pPr>
            <w:r>
              <w:t>Sophia</w:t>
            </w:r>
          </w:p>
        </w:tc>
        <w:tc>
          <w:tcPr>
            <w:tcW w:w="2160" w:type="dxa"/>
          </w:tcPr>
          <w:p w14:paraId="1DFE0CB1">
            <w:pPr>
              <w:jc w:val="center"/>
            </w:pPr>
            <w:r>
              <w:t xml:space="preserve">07h45 – </w:t>
            </w:r>
            <w:r>
              <w:rPr>
                <w:rFonts w:hint="default"/>
                <w:lang w:val="pt-BR"/>
              </w:rPr>
              <w:t xml:space="preserve">15 minutos </w:t>
            </w:r>
            <w:r>
              <w:t>antes da aula</w:t>
            </w:r>
          </w:p>
        </w:tc>
      </w:tr>
      <w:tr w14:paraId="5E147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CA2BA3">
            <w:pPr>
              <w:jc w:val="center"/>
            </w:pPr>
            <w:r>
              <w:t>16/09/2025</w:t>
            </w:r>
          </w:p>
        </w:tc>
        <w:tc>
          <w:tcPr>
            <w:tcW w:w="2160" w:type="dxa"/>
          </w:tcPr>
          <w:p w14:paraId="7F802CEB">
            <w:pPr>
              <w:jc w:val="center"/>
            </w:pPr>
            <w:r>
              <w:t>Apoio técnico durante a aula</w:t>
            </w:r>
          </w:p>
        </w:tc>
        <w:tc>
          <w:tcPr>
            <w:tcW w:w="2160" w:type="dxa"/>
          </w:tcPr>
          <w:p w14:paraId="062D05D1">
            <w:pPr>
              <w:jc w:val="center"/>
            </w:pPr>
            <w:r>
              <w:t>Sophia</w:t>
            </w:r>
          </w:p>
        </w:tc>
        <w:tc>
          <w:tcPr>
            <w:tcW w:w="2160" w:type="dxa"/>
          </w:tcPr>
          <w:p w14:paraId="22544EEE">
            <w:pPr>
              <w:jc w:val="center"/>
            </w:pPr>
            <w:r>
              <w:t>Controle de projeção e Kahoot</w:t>
            </w:r>
          </w:p>
        </w:tc>
      </w:tr>
      <w:tr w14:paraId="01120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3586FC">
            <w:pPr>
              <w:jc w:val="center"/>
            </w:pPr>
            <w:r>
              <w:t>16/09/2025</w:t>
            </w:r>
          </w:p>
        </w:tc>
        <w:tc>
          <w:tcPr>
            <w:tcW w:w="2160" w:type="dxa"/>
          </w:tcPr>
          <w:p w14:paraId="0318BB57">
            <w:pPr>
              <w:jc w:val="center"/>
            </w:pPr>
            <w:r>
              <w:t>Ministração da aula</w:t>
            </w:r>
          </w:p>
        </w:tc>
        <w:tc>
          <w:tcPr>
            <w:tcW w:w="2160" w:type="dxa"/>
          </w:tcPr>
          <w:p w14:paraId="4723FF10">
            <w:pPr>
              <w:jc w:val="center"/>
            </w:pPr>
            <w:r>
              <w:t>Fabricio, Maria, Sophia</w:t>
            </w:r>
          </w:p>
        </w:tc>
        <w:tc>
          <w:tcPr>
            <w:tcW w:w="2160" w:type="dxa"/>
          </w:tcPr>
          <w:p w14:paraId="3F774C46">
            <w:pPr>
              <w:jc w:val="center"/>
            </w:pPr>
            <w:r>
              <w:t>Cronograma de 30min</w:t>
            </w:r>
          </w:p>
        </w:tc>
      </w:tr>
    </w:tbl>
    <w:p w14:paraId="66F2E6B3">
      <w:pPr>
        <w:pStyle w:val="3"/>
      </w:pPr>
    </w:p>
    <w:p w14:paraId="701ADB9C">
      <w:pPr>
        <w:pStyle w:val="3"/>
        <w:rPr>
          <w:rFonts w:hint="default"/>
          <w:lang w:val="pt-BR"/>
        </w:rPr>
      </w:pPr>
      <w:r>
        <w:t>CRONOGRAMA DE</w:t>
      </w:r>
      <w:r>
        <w:rPr>
          <w:rFonts w:hint="default"/>
          <w:lang w:val="pt-BR"/>
        </w:rPr>
        <w:t xml:space="preserve"> AULA</w:t>
      </w:r>
    </w:p>
    <w:p w14:paraId="60DD569C"/>
    <w:tbl>
      <w:tblPr>
        <w:tblStyle w:val="12"/>
        <w:tblW w:w="864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1"/>
        <w:gridCol w:w="4776"/>
        <w:gridCol w:w="2160"/>
      </w:tblGrid>
      <w:tr w14:paraId="1B5EA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</w:tcPr>
          <w:p w14:paraId="1FF15907">
            <w:pPr>
              <w:jc w:val="center"/>
              <w:rPr>
                <w:rFonts w:hint="default"/>
                <w:b/>
                <w:bCs/>
                <w:lang w:val="pt-BR"/>
              </w:rPr>
            </w:pPr>
            <w:r>
              <w:rPr>
                <w:rFonts w:hint="default"/>
                <w:b/>
                <w:bCs/>
                <w:lang w:val="pt-BR"/>
              </w:rPr>
              <w:t>Tempo</w:t>
            </w:r>
          </w:p>
        </w:tc>
        <w:tc>
          <w:tcPr>
            <w:tcW w:w="4776" w:type="dxa"/>
          </w:tcPr>
          <w:p w14:paraId="18D5D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Atividade</w:t>
            </w:r>
          </w:p>
        </w:tc>
        <w:tc>
          <w:tcPr>
            <w:tcW w:w="2160" w:type="dxa"/>
          </w:tcPr>
          <w:p w14:paraId="096C28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Responsável</w:t>
            </w:r>
          </w:p>
        </w:tc>
      </w:tr>
      <w:tr w14:paraId="5F8D2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</w:tcPr>
          <w:p w14:paraId="36D2BD4B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0-2 min</w:t>
            </w:r>
          </w:p>
        </w:tc>
        <w:tc>
          <w:tcPr>
            <w:tcW w:w="4776" w:type="dxa"/>
          </w:tcPr>
          <w:p w14:paraId="63FFEFEB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Abertura e contextualização da aula</w:t>
            </w:r>
          </w:p>
        </w:tc>
        <w:tc>
          <w:tcPr>
            <w:tcW w:w="2160" w:type="dxa"/>
          </w:tcPr>
          <w:p w14:paraId="018629BD">
            <w:pPr>
              <w:jc w:val="center"/>
            </w:pPr>
            <w:r>
              <w:t>Fabr</w:t>
            </w:r>
            <w:r>
              <w:rPr>
                <w:rFonts w:hint="default"/>
                <w:lang w:val="pt-BR"/>
              </w:rPr>
              <w:t>í</w:t>
            </w:r>
            <w:r>
              <w:t>cio</w:t>
            </w:r>
          </w:p>
        </w:tc>
      </w:tr>
      <w:tr w14:paraId="7B5E7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</w:tcPr>
          <w:p w14:paraId="1BF5C948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2-7 min</w:t>
            </w:r>
          </w:p>
        </w:tc>
        <w:tc>
          <w:tcPr>
            <w:tcW w:w="4776" w:type="dxa"/>
          </w:tcPr>
          <w:p w14:paraId="3DA106AB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O que é Scrum? (conceitos fundamentais)</w:t>
            </w:r>
          </w:p>
        </w:tc>
        <w:tc>
          <w:tcPr>
            <w:tcW w:w="2160" w:type="dxa"/>
          </w:tcPr>
          <w:p w14:paraId="3D0F55ED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Fabrício</w:t>
            </w:r>
          </w:p>
        </w:tc>
      </w:tr>
      <w:tr w14:paraId="2B9BE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</w:tcPr>
          <w:p w14:paraId="63397E23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7-12 min</w:t>
            </w:r>
          </w:p>
        </w:tc>
        <w:tc>
          <w:tcPr>
            <w:tcW w:w="4776" w:type="dxa"/>
          </w:tcPr>
          <w:p w14:paraId="6FA6451B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Papéis do Scrum: PO, SM, Time de Desenvolvimento</w:t>
            </w:r>
          </w:p>
        </w:tc>
        <w:tc>
          <w:tcPr>
            <w:tcW w:w="2160" w:type="dxa"/>
          </w:tcPr>
          <w:p w14:paraId="4113EFA3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Maria</w:t>
            </w:r>
          </w:p>
        </w:tc>
      </w:tr>
      <w:tr w14:paraId="2FB43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</w:tcPr>
          <w:p w14:paraId="563EFE60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12-17 min</w:t>
            </w:r>
          </w:p>
        </w:tc>
        <w:tc>
          <w:tcPr>
            <w:tcW w:w="4776" w:type="dxa"/>
          </w:tcPr>
          <w:p w14:paraId="3EF51A17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Artefatos: Product Backlog, Sprint Backlog, Incremento</w:t>
            </w:r>
          </w:p>
        </w:tc>
        <w:tc>
          <w:tcPr>
            <w:tcW w:w="2160" w:type="dxa"/>
          </w:tcPr>
          <w:p w14:paraId="06CF009A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Maria</w:t>
            </w:r>
          </w:p>
        </w:tc>
      </w:tr>
      <w:tr w14:paraId="7E201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</w:tcPr>
          <w:p w14:paraId="7B11C3DF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17-22 min</w:t>
            </w:r>
          </w:p>
        </w:tc>
        <w:tc>
          <w:tcPr>
            <w:tcW w:w="4776" w:type="dxa"/>
          </w:tcPr>
          <w:p w14:paraId="0E218919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Eventos: Sprint Planning, Daily, Review, Retro</w:t>
            </w:r>
          </w:p>
        </w:tc>
        <w:tc>
          <w:tcPr>
            <w:tcW w:w="2160" w:type="dxa"/>
          </w:tcPr>
          <w:p w14:paraId="47597C69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Fabrício</w:t>
            </w:r>
          </w:p>
        </w:tc>
      </w:tr>
      <w:tr w14:paraId="58259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</w:tcPr>
          <w:p w14:paraId="279E7C00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22-25 min</w:t>
            </w:r>
          </w:p>
        </w:tc>
        <w:tc>
          <w:tcPr>
            <w:tcW w:w="4776" w:type="dxa"/>
          </w:tcPr>
          <w:p w14:paraId="5BA45E5F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Vantagens do Scrum em projetos de TI</w:t>
            </w:r>
          </w:p>
        </w:tc>
        <w:tc>
          <w:tcPr>
            <w:tcW w:w="2160" w:type="dxa"/>
          </w:tcPr>
          <w:p w14:paraId="29001344">
            <w:pPr>
              <w:jc w:val="center"/>
            </w:pPr>
            <w:r>
              <w:t>Fabricio</w:t>
            </w:r>
          </w:p>
        </w:tc>
      </w:tr>
      <w:tr w14:paraId="73A8A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</w:tcPr>
          <w:p w14:paraId="0BB176C1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25-28 min</w:t>
            </w:r>
          </w:p>
        </w:tc>
        <w:tc>
          <w:tcPr>
            <w:tcW w:w="4776" w:type="dxa"/>
          </w:tcPr>
          <w:p w14:paraId="032716BB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Quiz interativo no Kahoot</w:t>
            </w:r>
          </w:p>
        </w:tc>
        <w:tc>
          <w:tcPr>
            <w:tcW w:w="2160" w:type="dxa"/>
          </w:tcPr>
          <w:p w14:paraId="3CF12F45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Maria</w:t>
            </w:r>
          </w:p>
        </w:tc>
      </w:tr>
      <w:tr w14:paraId="3B47E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</w:tcPr>
          <w:p w14:paraId="5AFDF76E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28-30 min</w:t>
            </w:r>
          </w:p>
        </w:tc>
        <w:tc>
          <w:tcPr>
            <w:tcW w:w="4776" w:type="dxa"/>
          </w:tcPr>
          <w:p w14:paraId="3E69103C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Perguntas finais e encerramento</w:t>
            </w:r>
          </w:p>
        </w:tc>
        <w:tc>
          <w:tcPr>
            <w:tcW w:w="2160" w:type="dxa"/>
          </w:tcPr>
          <w:p w14:paraId="22D1867D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Maria</w:t>
            </w:r>
          </w:p>
        </w:tc>
      </w:tr>
    </w:tbl>
    <w:p w14:paraId="181FF5DC"/>
    <w:p w14:paraId="3C5860B0"/>
    <w:p w14:paraId="0451E2EA">
      <w:pPr>
        <w:pStyle w:val="3"/>
      </w:pPr>
      <w:r>
        <w:t>RECURSOS NECESSÁRIOS</w:t>
      </w:r>
    </w:p>
    <w:p w14:paraId="1A2C58A9"/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D1B75DC">
        <w:tc>
          <w:tcPr>
            <w:tcW w:w="2160" w:type="dxa"/>
          </w:tcPr>
          <w:p w14:paraId="32FC36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Recurso</w:t>
            </w:r>
          </w:p>
        </w:tc>
        <w:tc>
          <w:tcPr>
            <w:tcW w:w="2160" w:type="dxa"/>
          </w:tcPr>
          <w:p w14:paraId="730F4B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Quantidade</w:t>
            </w:r>
          </w:p>
        </w:tc>
        <w:tc>
          <w:tcPr>
            <w:tcW w:w="2160" w:type="dxa"/>
          </w:tcPr>
          <w:p w14:paraId="56CA3F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2160" w:type="dxa"/>
          </w:tcPr>
          <w:p w14:paraId="081C0C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Observações</w:t>
            </w:r>
          </w:p>
        </w:tc>
      </w:tr>
      <w:tr w14:paraId="04D39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3E0C9B">
            <w:pPr>
              <w:jc w:val="center"/>
            </w:pPr>
            <w:r>
              <w:t>Computador</w:t>
            </w:r>
          </w:p>
        </w:tc>
        <w:tc>
          <w:tcPr>
            <w:tcW w:w="2160" w:type="dxa"/>
          </w:tcPr>
          <w:p w14:paraId="0F2C989B">
            <w:pPr>
              <w:jc w:val="center"/>
            </w:pPr>
            <w:r>
              <w:t>1</w:t>
            </w:r>
          </w:p>
        </w:tc>
        <w:tc>
          <w:tcPr>
            <w:tcW w:w="2160" w:type="dxa"/>
          </w:tcPr>
          <w:p w14:paraId="4728EFDD">
            <w:pPr>
              <w:jc w:val="center"/>
            </w:pPr>
            <w:r>
              <w:t>Sophia</w:t>
            </w:r>
          </w:p>
        </w:tc>
        <w:tc>
          <w:tcPr>
            <w:tcW w:w="2160" w:type="dxa"/>
          </w:tcPr>
          <w:p w14:paraId="30A121C3">
            <w:pPr>
              <w:jc w:val="center"/>
            </w:pPr>
            <w:r>
              <w:t>Com acesso à internet e PowerPoint/Google Slides</w:t>
            </w:r>
          </w:p>
        </w:tc>
      </w:tr>
      <w:tr w14:paraId="4701D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01DAFC">
            <w:pPr>
              <w:jc w:val="center"/>
            </w:pPr>
            <w:r>
              <w:t>Projetor / TV</w:t>
            </w:r>
          </w:p>
        </w:tc>
        <w:tc>
          <w:tcPr>
            <w:tcW w:w="2160" w:type="dxa"/>
          </w:tcPr>
          <w:p w14:paraId="6B101EA2">
            <w:pPr>
              <w:jc w:val="center"/>
            </w:pPr>
            <w:r>
              <w:t>1</w:t>
            </w:r>
          </w:p>
        </w:tc>
        <w:tc>
          <w:tcPr>
            <w:tcW w:w="2160" w:type="dxa"/>
          </w:tcPr>
          <w:p w14:paraId="0E9C8CF7">
            <w:pPr>
              <w:jc w:val="center"/>
            </w:pPr>
            <w:r>
              <w:t>Sophia</w:t>
            </w:r>
          </w:p>
        </w:tc>
        <w:tc>
          <w:tcPr>
            <w:tcW w:w="2160" w:type="dxa"/>
          </w:tcPr>
          <w:p w14:paraId="2DF68603">
            <w:pPr>
              <w:jc w:val="center"/>
            </w:pPr>
            <w:r>
              <w:t>Teste prévio de conexão</w:t>
            </w:r>
          </w:p>
        </w:tc>
      </w:tr>
      <w:tr w14:paraId="06F404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61D991">
            <w:pPr>
              <w:jc w:val="center"/>
            </w:pPr>
            <w:r>
              <w:t>Quadro branco</w:t>
            </w:r>
          </w:p>
        </w:tc>
        <w:tc>
          <w:tcPr>
            <w:tcW w:w="2160" w:type="dxa"/>
          </w:tcPr>
          <w:p w14:paraId="4B34B7EE">
            <w:pPr>
              <w:jc w:val="center"/>
            </w:pPr>
            <w:r>
              <w:t>1</w:t>
            </w:r>
          </w:p>
        </w:tc>
        <w:tc>
          <w:tcPr>
            <w:tcW w:w="2160" w:type="dxa"/>
          </w:tcPr>
          <w:p w14:paraId="03B9FD0B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Maria</w:t>
            </w:r>
          </w:p>
        </w:tc>
        <w:tc>
          <w:tcPr>
            <w:tcW w:w="2160" w:type="dxa"/>
          </w:tcPr>
          <w:p w14:paraId="557DF959">
            <w:pPr>
              <w:jc w:val="center"/>
            </w:pPr>
            <w:r>
              <w:t>Já disponível na sala</w:t>
            </w:r>
          </w:p>
        </w:tc>
      </w:tr>
      <w:tr w14:paraId="0DB2A6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188E6D">
            <w:pPr>
              <w:jc w:val="center"/>
            </w:pPr>
            <w:r>
              <w:t>Canetas para quadro</w:t>
            </w:r>
          </w:p>
        </w:tc>
        <w:tc>
          <w:tcPr>
            <w:tcW w:w="2160" w:type="dxa"/>
          </w:tcPr>
          <w:p w14:paraId="121EAB6E">
            <w:pPr>
              <w:jc w:val="center"/>
            </w:pPr>
            <w:r>
              <w:t>4</w:t>
            </w:r>
          </w:p>
        </w:tc>
        <w:tc>
          <w:tcPr>
            <w:tcW w:w="2160" w:type="dxa"/>
          </w:tcPr>
          <w:p w14:paraId="4DFC0074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Fabrício</w:t>
            </w:r>
          </w:p>
        </w:tc>
        <w:tc>
          <w:tcPr>
            <w:tcW w:w="2160" w:type="dxa"/>
          </w:tcPr>
          <w:p w14:paraId="709056E7">
            <w:pPr>
              <w:jc w:val="center"/>
            </w:pPr>
            <w:r>
              <w:t>Compradas previamente</w:t>
            </w:r>
          </w:p>
        </w:tc>
      </w:tr>
      <w:tr w14:paraId="40C1E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F2366F">
            <w:pPr>
              <w:jc w:val="center"/>
            </w:pPr>
            <w:r>
              <w:t>Slides impressos (opcional)</w:t>
            </w:r>
          </w:p>
        </w:tc>
        <w:tc>
          <w:tcPr>
            <w:tcW w:w="2160" w:type="dxa"/>
          </w:tcPr>
          <w:p w14:paraId="47D216B6">
            <w:pPr>
              <w:jc w:val="center"/>
            </w:pPr>
            <w:r>
              <w:t>40</w:t>
            </w:r>
          </w:p>
        </w:tc>
        <w:tc>
          <w:tcPr>
            <w:tcW w:w="2160" w:type="dxa"/>
          </w:tcPr>
          <w:p w14:paraId="6D27A03C">
            <w:pPr>
              <w:jc w:val="center"/>
            </w:pPr>
            <w:r>
              <w:t>Fabricio</w:t>
            </w:r>
          </w:p>
        </w:tc>
        <w:tc>
          <w:tcPr>
            <w:tcW w:w="2160" w:type="dxa"/>
          </w:tcPr>
          <w:p w14:paraId="3F03343B">
            <w:pPr>
              <w:jc w:val="center"/>
            </w:pPr>
            <w:r>
              <w:t>Caso haja interesse em distribuir</w:t>
            </w:r>
          </w:p>
        </w:tc>
      </w:tr>
      <w:tr w14:paraId="11AAB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E6F85E">
            <w:pPr>
              <w:jc w:val="center"/>
            </w:pPr>
            <w:r>
              <w:t>Kahoot</w:t>
            </w:r>
          </w:p>
        </w:tc>
        <w:tc>
          <w:tcPr>
            <w:tcW w:w="2160" w:type="dxa"/>
          </w:tcPr>
          <w:p w14:paraId="5D2611D4">
            <w:pPr>
              <w:jc w:val="center"/>
            </w:pPr>
            <w:r>
              <w:t>1 jogo</w:t>
            </w:r>
          </w:p>
        </w:tc>
        <w:tc>
          <w:tcPr>
            <w:tcW w:w="2160" w:type="dxa"/>
          </w:tcPr>
          <w:p w14:paraId="1197BAFA">
            <w:pPr>
              <w:jc w:val="center"/>
            </w:pPr>
            <w:r>
              <w:t>Sophia</w:t>
            </w:r>
          </w:p>
        </w:tc>
        <w:tc>
          <w:tcPr>
            <w:tcW w:w="2160" w:type="dxa"/>
          </w:tcPr>
          <w:p w14:paraId="673DC8C1">
            <w:pPr>
              <w:jc w:val="center"/>
            </w:pPr>
            <w:r>
              <w:t>Link pronto para acesso</w:t>
            </w:r>
          </w:p>
        </w:tc>
      </w:tr>
    </w:tbl>
    <w:p w14:paraId="10F17C5B">
      <w:pPr>
        <w:pStyle w:val="3"/>
      </w:pPr>
    </w:p>
    <w:p w14:paraId="700D0E07"/>
    <w:p w14:paraId="3525D28A">
      <w:pPr>
        <w:pStyle w:val="3"/>
      </w:pPr>
      <w:r>
        <w:t>PLANO DE COMUNICAÇÃO</w:t>
      </w:r>
    </w:p>
    <w:p w14:paraId="35D7F8D0">
      <w:r>
        <w:t xml:space="preserve">• Reunião de alinhamento: </w:t>
      </w:r>
      <w:r>
        <w:rPr>
          <w:rFonts w:hint="default"/>
          <w:lang w:val="pt-BR"/>
        </w:rPr>
        <w:t>09</w:t>
      </w:r>
      <w:r>
        <w:t xml:space="preserve">/09 às </w:t>
      </w:r>
      <w:r>
        <w:rPr>
          <w:rFonts w:hint="default"/>
          <w:lang w:val="pt-BR"/>
        </w:rPr>
        <w:t>10</w:t>
      </w:r>
      <w:r>
        <w:t>h (</w:t>
      </w:r>
      <w:r>
        <w:rPr>
          <w:rFonts w:hint="default"/>
          <w:lang w:val="pt-BR"/>
        </w:rPr>
        <w:t>presencial</w:t>
      </w:r>
      <w:r>
        <w:t>)</w:t>
      </w:r>
      <w:r>
        <w:br w:type="textWrapping"/>
      </w:r>
      <w:r>
        <w:t>• Grupo de WhatsApp: Para comunicação rápida entre a equipe</w:t>
      </w:r>
      <w:r>
        <w:rPr>
          <w:rFonts w:hint="default"/>
          <w:lang w:val="pt-BR"/>
        </w:rPr>
        <w:t xml:space="preserve"> ao longo da preparação, tanto por mensagem de texto quanto por chamada de voz.</w:t>
      </w:r>
      <w:r>
        <w:t xml:space="preserve"> </w:t>
      </w:r>
      <w:r>
        <w:br w:type="textWrapping"/>
      </w:r>
      <w:r>
        <w:t>• Divisão de fala: Combinada previamente conforme cronograma da aula</w:t>
      </w:r>
    </w:p>
    <w:p w14:paraId="16E18486"/>
    <w:p w14:paraId="0EB37364">
      <w:pPr>
        <w:pStyle w:val="3"/>
      </w:pPr>
      <w:r>
        <w:t>IDENTIFICAÇÃO DE RISCOS E MITIGAÇÃO</w:t>
      </w:r>
    </w:p>
    <w:p w14:paraId="46B36376"/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2E4E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8B18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Risco</w:t>
            </w:r>
          </w:p>
        </w:tc>
        <w:tc>
          <w:tcPr>
            <w:tcW w:w="4320" w:type="dxa"/>
          </w:tcPr>
          <w:p w14:paraId="3E4B03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Ação de Mitigação</w:t>
            </w:r>
          </w:p>
        </w:tc>
      </w:tr>
      <w:tr w14:paraId="44325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758F54">
            <w:pPr>
              <w:jc w:val="center"/>
            </w:pPr>
            <w:r>
              <w:t>Tempo curto</w:t>
            </w:r>
          </w:p>
        </w:tc>
        <w:tc>
          <w:tcPr>
            <w:tcW w:w="4320" w:type="dxa"/>
          </w:tcPr>
          <w:p w14:paraId="1FA84041">
            <w:pPr>
              <w:jc w:val="center"/>
            </w:pPr>
            <w:r>
              <w:t>Cronograma rígido e ensaio prévio</w:t>
            </w:r>
          </w:p>
        </w:tc>
      </w:tr>
      <w:tr w14:paraId="21C83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7481AC">
            <w:pPr>
              <w:jc w:val="center"/>
            </w:pPr>
            <w:r>
              <w:t>Falta de interação</w:t>
            </w:r>
          </w:p>
        </w:tc>
        <w:tc>
          <w:tcPr>
            <w:tcW w:w="4320" w:type="dxa"/>
          </w:tcPr>
          <w:p w14:paraId="519876B8">
            <w:pPr>
              <w:jc w:val="center"/>
            </w:pPr>
            <w:r>
              <w:t>Uso de Kahoot e perguntas dirigidas</w:t>
            </w:r>
          </w:p>
        </w:tc>
      </w:tr>
      <w:tr w14:paraId="6B6EC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E9F541">
            <w:pPr>
              <w:jc w:val="center"/>
            </w:pPr>
            <w:r>
              <w:t>Problemas com projetor</w:t>
            </w:r>
          </w:p>
        </w:tc>
        <w:tc>
          <w:tcPr>
            <w:tcW w:w="4320" w:type="dxa"/>
          </w:tcPr>
          <w:p w14:paraId="29B9993B">
            <w:pPr>
              <w:jc w:val="center"/>
            </w:pPr>
            <w:r>
              <w:t>Teste antecipado e plano B (</w:t>
            </w:r>
            <w:r>
              <w:rPr>
                <w:rFonts w:hint="default"/>
                <w:lang w:val="pt-BR"/>
              </w:rPr>
              <w:t>quadro branco</w:t>
            </w:r>
            <w:r>
              <w:t>)</w:t>
            </w:r>
          </w:p>
        </w:tc>
      </w:tr>
      <w:tr w14:paraId="44EC0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3D7E92">
            <w:pPr>
              <w:jc w:val="center"/>
            </w:pPr>
            <w:r>
              <w:t>Conteúdo não absorvido</w:t>
            </w:r>
          </w:p>
        </w:tc>
        <w:tc>
          <w:tcPr>
            <w:tcW w:w="4320" w:type="dxa"/>
          </w:tcPr>
          <w:p w14:paraId="480BF8B5">
            <w:pPr>
              <w:jc w:val="center"/>
            </w:pPr>
            <w:r>
              <w:t>Reforço com exemplos práticos e analogias</w:t>
            </w:r>
          </w:p>
        </w:tc>
      </w:tr>
    </w:tbl>
    <w:p w14:paraId="6A704893"/>
    <w:p w14:paraId="57675CB9"/>
    <w:p w14:paraId="6E4D1B77">
      <w:pPr>
        <w:pStyle w:val="3"/>
      </w:pPr>
      <w:r>
        <w:t>CRITÉRIOS DE SUCESSO</w:t>
      </w:r>
      <w:bookmarkStart w:id="0" w:name="_GoBack"/>
      <w:bookmarkEnd w:id="0"/>
    </w:p>
    <w:p w14:paraId="3C3F47DF">
      <w:r>
        <w:t>✅ Aula dentro do tempo previsto (30 minutos)</w:t>
      </w:r>
      <w:r>
        <w:br w:type="textWrapping"/>
      </w:r>
      <w:r>
        <w:t>✅ Participação de pelo menos 70% dos alunos no Kahoot</w:t>
      </w:r>
      <w:r>
        <w:br w:type="textWrapping"/>
      </w:r>
      <w:r>
        <w:t>✅ Feedback positivo por meio de perguntas orais ao final</w:t>
      </w:r>
      <w:r>
        <w:br w:type="textWrapping"/>
      </w:r>
      <w:r>
        <w:t>✅ Entendimento claro dos papéis e artefatos do Scrum</w:t>
      </w:r>
    </w:p>
    <w:p w14:paraId="764F1C28">
      <w:r>
        <w:br w:type="page"/>
      </w:r>
    </w:p>
    <w:p w14:paraId="66C6B705">
      <w:pPr>
        <w:pStyle w:val="3"/>
        <w:rPr>
          <w:rFonts w:hint="default"/>
          <w:lang w:val="pt-BR"/>
        </w:rPr>
      </w:pPr>
      <w:r>
        <w:rPr>
          <w:rFonts w:hint="default"/>
          <w:lang w:val="pt-BR"/>
        </w:rPr>
        <w:t>KANBAN</w:t>
      </w:r>
    </w:p>
    <w:p w14:paraId="63E71130"/>
    <w:p w14:paraId="15A46BFF">
      <w:pPr>
        <w:rPr>
          <w:rFonts w:hint="default"/>
          <w:b/>
          <w:bCs/>
          <w:sz w:val="24"/>
          <w:szCs w:val="24"/>
          <w:lang w:val="pt-BR"/>
        </w:rPr>
      </w:pPr>
      <w:r>
        <w:rPr>
          <w:rFonts w:hint="default"/>
          <w:b/>
          <w:bCs/>
          <w:sz w:val="24"/>
          <w:szCs w:val="24"/>
          <w:lang w:val="pt-BR"/>
        </w:rPr>
        <w:t>9 de setembro de 2025</w:t>
      </w:r>
    </w:p>
    <w:p w14:paraId="377FE691">
      <w:r>
        <w:drawing>
          <wp:inline distT="0" distB="0" distL="114300" distR="114300">
            <wp:extent cx="5485765" cy="2025650"/>
            <wp:effectExtent l="0" t="0" r="635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5F9E6">
      <w:pPr>
        <w:rPr>
          <w:rFonts w:hint="default"/>
          <w:lang w:val="pt-BR"/>
        </w:rPr>
      </w:pPr>
      <w:r>
        <w:t xml:space="preserve">• </w:t>
      </w:r>
      <w:r>
        <w:rPr>
          <w:rFonts w:hint="default"/>
          <w:lang w:val="pt-BR"/>
        </w:rPr>
        <w:t>1 atividade a fazer.</w:t>
      </w:r>
      <w:r>
        <w:br w:type="textWrapping"/>
      </w:r>
      <w:r>
        <w:t xml:space="preserve">• </w:t>
      </w:r>
      <w:r>
        <w:rPr>
          <w:rFonts w:hint="default"/>
          <w:lang w:val="pt-BR"/>
        </w:rPr>
        <w:t>2 atividades em andamento.</w:t>
      </w:r>
    </w:p>
    <w:p w14:paraId="5BB58748"/>
    <w:p w14:paraId="604BFF4A"/>
    <w:p w14:paraId="4EDF1FA1">
      <w:r>
        <w:rPr>
          <w:rFonts w:hint="default"/>
          <w:b/>
          <w:bCs/>
          <w:sz w:val="24"/>
          <w:szCs w:val="24"/>
          <w:lang w:val="pt-BR"/>
        </w:rPr>
        <w:t>10 de setembro de 2025</w:t>
      </w:r>
    </w:p>
    <w:p w14:paraId="613D05E3">
      <w:r>
        <w:drawing>
          <wp:inline distT="0" distB="0" distL="114300" distR="114300">
            <wp:extent cx="5484495" cy="1541780"/>
            <wp:effectExtent l="0" t="0" r="1905" b="1270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95E40">
      <w:pPr>
        <w:rPr>
          <w:rFonts w:hint="default"/>
          <w:lang w:val="pt-BR"/>
        </w:rPr>
      </w:pPr>
      <w:r>
        <w:t xml:space="preserve">• </w:t>
      </w:r>
      <w:r>
        <w:rPr>
          <w:rFonts w:hint="default"/>
          <w:lang w:val="pt-BR"/>
        </w:rPr>
        <w:t>Pesquisa e desenvolvimento de plano de aula feitos e revisados.</w:t>
      </w:r>
      <w:r>
        <w:br w:type="textWrapping"/>
      </w:r>
      <w:r>
        <w:t>•</w:t>
      </w:r>
      <w:r>
        <w:rPr>
          <w:rFonts w:hint="default"/>
          <w:lang w:val="pt-BR"/>
        </w:rPr>
        <w:t xml:space="preserve"> Compra de materiais (pesquisa de materiais, comparação de preços e compra) em andamento.</w:t>
      </w:r>
      <w:r>
        <w:br w:type="textWrapping"/>
      </w:r>
      <w:r>
        <w:t xml:space="preserve">• </w:t>
      </w:r>
      <w:r>
        <w:rPr>
          <w:rFonts w:hint="default"/>
          <w:lang w:val="pt-BR"/>
        </w:rPr>
        <w:t>Elaboração de slides a fazer.</w:t>
      </w:r>
    </w:p>
    <w:p w14:paraId="4605EE34">
      <w:pPr>
        <w:rPr>
          <w:rFonts w:hint="default"/>
          <w:lang w:val="pt-BR"/>
        </w:rPr>
      </w:pPr>
    </w:p>
    <w:p w14:paraId="3D5812BC">
      <w:pPr>
        <w:rPr>
          <w:rFonts w:hint="default"/>
          <w:lang w:val="pt-BR"/>
        </w:rPr>
      </w:pPr>
    </w:p>
    <w:p w14:paraId="18208F8E">
      <w:pPr>
        <w:rPr>
          <w:rFonts w:hint="default"/>
          <w:lang w:val="pt-BR"/>
        </w:rPr>
      </w:pPr>
    </w:p>
    <w:p w14:paraId="1CD35F79">
      <w:pPr>
        <w:rPr>
          <w:rFonts w:hint="default"/>
          <w:lang w:val="pt-BR"/>
        </w:rPr>
      </w:pPr>
    </w:p>
    <w:p w14:paraId="44CA2B3B">
      <w:r>
        <w:rPr>
          <w:rFonts w:hint="default"/>
          <w:b/>
          <w:bCs/>
          <w:sz w:val="24"/>
          <w:szCs w:val="24"/>
          <w:lang w:val="pt-BR"/>
        </w:rPr>
        <w:t>11 de setembro de 2025</w:t>
      </w:r>
    </w:p>
    <w:p w14:paraId="41B0C3FC">
      <w:r>
        <w:drawing>
          <wp:inline distT="0" distB="0" distL="114300" distR="114300">
            <wp:extent cx="5475605" cy="1581785"/>
            <wp:effectExtent l="0" t="0" r="10795" b="3175"/>
            <wp:docPr id="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B6FCD">
      <w:pPr>
        <w:rPr>
          <w:rFonts w:hint="default"/>
          <w:lang w:val="pt-BR"/>
        </w:rPr>
      </w:pPr>
      <w:r>
        <w:t xml:space="preserve">• </w:t>
      </w:r>
      <w:r>
        <w:rPr>
          <w:rFonts w:hint="default"/>
          <w:lang w:val="pt-BR"/>
        </w:rPr>
        <w:t>Compra de materiais feita.</w:t>
      </w:r>
      <w:r>
        <w:br w:type="textWrapping"/>
      </w:r>
      <w:r>
        <w:t>•</w:t>
      </w:r>
      <w:r>
        <w:rPr>
          <w:rFonts w:hint="default"/>
          <w:lang w:val="pt-BR"/>
        </w:rPr>
        <w:t xml:space="preserve"> Elaboração dos slides em revisão.</w:t>
      </w:r>
      <w:r>
        <w:br w:type="textWrapping"/>
      </w:r>
      <w:r>
        <w:t xml:space="preserve">• </w:t>
      </w:r>
      <w:r>
        <w:rPr>
          <w:rFonts w:hint="default"/>
          <w:lang w:val="pt-BR"/>
        </w:rPr>
        <w:t>Formulação do Kahoot em desenvolvimento.</w:t>
      </w:r>
      <w:r>
        <w:br w:type="textWrapping"/>
      </w:r>
      <w:r>
        <w:t xml:space="preserve">• </w:t>
      </w:r>
      <w:r>
        <w:rPr>
          <w:rFonts w:hint="default"/>
          <w:lang w:val="pt-BR"/>
        </w:rPr>
        <w:t>Daily Scrum: reunião de 5 minutos por chamada de voz a fim de discutir o andamento da elaboração de slides e formulação do Kahoot.</w:t>
      </w:r>
    </w:p>
    <w:p w14:paraId="6C352600">
      <w:pPr>
        <w:rPr>
          <w:rFonts w:hint="default"/>
          <w:lang w:val="pt-BR"/>
        </w:rPr>
      </w:pPr>
    </w:p>
    <w:p w14:paraId="7F04C733">
      <w:pPr>
        <w:rPr>
          <w:rFonts w:hint="default"/>
          <w:lang w:val="pt-BR"/>
        </w:rPr>
      </w:pPr>
    </w:p>
    <w:p w14:paraId="5F26ED2C">
      <w:r>
        <w:rPr>
          <w:rFonts w:hint="default"/>
          <w:b/>
          <w:bCs/>
          <w:sz w:val="24"/>
          <w:szCs w:val="24"/>
          <w:lang w:val="pt-BR"/>
        </w:rPr>
        <w:t>12 de setembro de 2025</w:t>
      </w:r>
    </w:p>
    <w:p w14:paraId="0334BDA3">
      <w:r>
        <w:drawing>
          <wp:inline distT="0" distB="0" distL="114300" distR="114300">
            <wp:extent cx="5486400" cy="1837690"/>
            <wp:effectExtent l="0" t="0" r="0" b="6350"/>
            <wp:docPr id="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676B8">
      <w:pPr>
        <w:rPr>
          <w:rFonts w:hint="default"/>
          <w:lang w:val="pt-BR"/>
        </w:rPr>
      </w:pPr>
      <w:r>
        <w:t xml:space="preserve">• </w:t>
      </w:r>
      <w:r>
        <w:rPr>
          <w:rFonts w:hint="default"/>
          <w:lang w:val="pt-BR"/>
        </w:rPr>
        <w:t>Elaboração de slides feita.</w:t>
      </w:r>
      <w:r>
        <w:br w:type="textWrapping"/>
      </w:r>
      <w:r>
        <w:t>•</w:t>
      </w:r>
      <w:r>
        <w:rPr>
          <w:rFonts w:hint="default"/>
          <w:lang w:val="pt-BR"/>
        </w:rPr>
        <w:t xml:space="preserve"> Formulação do Kahoot em revisão em revisão.</w:t>
      </w:r>
    </w:p>
    <w:p w14:paraId="1BDCA239">
      <w:pPr>
        <w:rPr>
          <w:rFonts w:hint="default"/>
          <w:lang w:val="pt-BR"/>
        </w:rPr>
      </w:pPr>
    </w:p>
    <w:p w14:paraId="69655D02">
      <w:pPr>
        <w:rPr>
          <w:rFonts w:hint="default"/>
          <w:lang w:val="pt-BR"/>
        </w:rPr>
      </w:pPr>
    </w:p>
    <w:p w14:paraId="667E908A">
      <w:pPr>
        <w:rPr>
          <w:rFonts w:hint="default"/>
          <w:lang w:val="pt-BR"/>
        </w:rPr>
      </w:pPr>
    </w:p>
    <w:p w14:paraId="3BD91C42">
      <w:pPr>
        <w:rPr>
          <w:rFonts w:hint="default"/>
          <w:lang w:val="pt-BR"/>
        </w:rPr>
      </w:pPr>
    </w:p>
    <w:p w14:paraId="52FFFC86">
      <w:pPr>
        <w:rPr>
          <w:rFonts w:hint="default"/>
          <w:lang w:val="pt-BR"/>
        </w:rPr>
      </w:pPr>
    </w:p>
    <w:p w14:paraId="5ADD7131">
      <w:pPr>
        <w:rPr>
          <w:rFonts w:hint="default"/>
          <w:lang w:val="pt-BR"/>
        </w:rPr>
      </w:pPr>
    </w:p>
    <w:p w14:paraId="043151C5">
      <w:r>
        <w:rPr>
          <w:rFonts w:hint="default"/>
          <w:b/>
          <w:bCs/>
          <w:sz w:val="24"/>
          <w:szCs w:val="24"/>
          <w:lang w:val="pt-BR"/>
        </w:rPr>
        <w:t>13 de setembro de 2025</w:t>
      </w:r>
    </w:p>
    <w:p w14:paraId="6C5402CD">
      <w:r>
        <w:drawing>
          <wp:inline distT="0" distB="0" distL="114300" distR="114300">
            <wp:extent cx="5477510" cy="2048510"/>
            <wp:effectExtent l="0" t="0" r="8890" b="8890"/>
            <wp:docPr id="1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BE584">
      <w:pPr>
        <w:rPr>
          <w:rFonts w:hint="default"/>
          <w:lang w:val="pt-BR"/>
        </w:rPr>
      </w:pPr>
      <w:r>
        <w:t xml:space="preserve">• </w:t>
      </w:r>
      <w:r>
        <w:rPr>
          <w:rFonts w:hint="default"/>
          <w:lang w:val="pt-BR"/>
        </w:rPr>
        <w:t>Formulação do Kahoot feita.</w:t>
      </w:r>
      <w:r>
        <w:br w:type="textWrapping"/>
      </w:r>
      <w:r>
        <w:t>•</w:t>
      </w:r>
      <w:r>
        <w:rPr>
          <w:rFonts w:hint="default"/>
          <w:lang w:val="pt-BR"/>
        </w:rPr>
        <w:t xml:space="preserve"> Teste técnico, apoio técnico e realização da aula a fazer.</w:t>
      </w:r>
      <w:r>
        <w:br w:type="textWrapping"/>
      </w:r>
      <w:r>
        <w:t>•</w:t>
      </w:r>
      <w:r>
        <w:rPr>
          <w:rFonts w:hint="default"/>
          <w:lang w:val="pt-BR"/>
        </w:rPr>
        <w:t xml:space="preserve"> Daily Scrum: reunião de 8 minutos para alinhamento de ideias para a realização da aula.</w:t>
      </w:r>
    </w:p>
    <w:p w14:paraId="15B83A7A">
      <w:pPr>
        <w:rPr>
          <w:rFonts w:hint="default"/>
          <w:lang w:val="pt-BR"/>
        </w:rPr>
      </w:pPr>
    </w:p>
    <w:p w14:paraId="5BFCC2D7">
      <w:r>
        <w:rPr>
          <w:rFonts w:hint="default"/>
          <w:b/>
          <w:bCs/>
          <w:sz w:val="24"/>
          <w:szCs w:val="24"/>
          <w:lang w:val="pt-BR"/>
        </w:rPr>
        <w:t>16 de setembro de 2025</w:t>
      </w:r>
    </w:p>
    <w:p w14:paraId="7E7989CA">
      <w:r>
        <w:drawing>
          <wp:inline distT="0" distB="0" distL="114300" distR="114300">
            <wp:extent cx="5475605" cy="2008505"/>
            <wp:effectExtent l="0" t="0" r="10795" b="3175"/>
            <wp:docPr id="1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DC578">
      <w:pPr>
        <w:rPr>
          <w:rFonts w:hint="default"/>
          <w:lang w:val="pt-BR"/>
        </w:rPr>
      </w:pPr>
      <w:r>
        <w:t xml:space="preserve">• </w:t>
      </w:r>
      <w:r>
        <w:rPr>
          <w:rFonts w:hint="default"/>
          <w:lang w:val="pt-BR"/>
        </w:rPr>
        <w:t>Teste técnico, apoio técnico e realização da aula feitos.</w:t>
      </w:r>
      <w:r>
        <w:br w:type="textWrapping"/>
      </w:r>
    </w:p>
    <w:p w14:paraId="5916F0BB">
      <w:pPr>
        <w:rPr>
          <w:rFonts w:hint="default"/>
          <w:lang w:val="pt-BR"/>
        </w:rPr>
      </w:pPr>
    </w:p>
    <w:p w14:paraId="3BF840FB">
      <w:pPr>
        <w:rPr>
          <w:rFonts w:hint="default"/>
          <w:lang w:val="pt-BR"/>
        </w:rPr>
      </w:pPr>
    </w:p>
    <w:p w14:paraId="6D714A51">
      <w:pPr>
        <w:rPr>
          <w:rFonts w:hint="default"/>
          <w:lang w:val="pt-BR"/>
        </w:rPr>
      </w:pPr>
    </w:p>
    <w:p w14:paraId="7D5FAE77">
      <w:pPr>
        <w:rPr>
          <w:rFonts w:hint="default"/>
          <w:lang w:val="pt-BR"/>
        </w:rPr>
      </w:pPr>
    </w:p>
    <w:p w14:paraId="30BFC74F">
      <w:pPr>
        <w:pStyle w:val="3"/>
        <w:rPr>
          <w:rFonts w:hint="default"/>
          <w:lang w:val="pt-BR"/>
        </w:rPr>
      </w:pPr>
      <w:r>
        <w:rPr>
          <w:rFonts w:hint="default"/>
          <w:lang w:val="pt-BR"/>
        </w:rPr>
        <w:t>REUNIÕES</w:t>
      </w:r>
    </w:p>
    <w:p w14:paraId="790AA482"/>
    <w:p w14:paraId="1F940FDD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DAILY SCRUM</w:t>
      </w:r>
    </w:p>
    <w:p w14:paraId="28030A9B">
      <w:pPr>
        <w:rPr>
          <w:rFonts w:hint="default"/>
          <w:b/>
          <w:bCs/>
          <w:u w:val="single"/>
          <w:lang w:val="pt-BR"/>
        </w:rPr>
      </w:pPr>
      <w:r>
        <w:rPr>
          <w:rFonts w:hint="default"/>
          <w:b w:val="0"/>
          <w:bCs w:val="0"/>
          <w:lang w:val="pt-BR"/>
        </w:rPr>
        <w:t xml:space="preserve">Data: </w:t>
      </w:r>
      <w:r>
        <w:rPr>
          <w:rFonts w:hint="default"/>
          <w:b w:val="0"/>
          <w:bCs w:val="0"/>
          <w:u w:val="single"/>
          <w:lang w:val="pt-BR"/>
        </w:rPr>
        <w:t>11/09/2025</w:t>
      </w:r>
    </w:p>
    <w:p w14:paraId="3EA4AFA0">
      <w:pPr>
        <w:rPr>
          <w:rFonts w:hint="default"/>
          <w:b w:val="0"/>
          <w:bCs w:val="0"/>
          <w:u w:val="none"/>
          <w:lang w:val="pt-BR"/>
        </w:rPr>
      </w:pPr>
      <w:r>
        <w:rPr>
          <w:rFonts w:hint="default"/>
          <w:b w:val="0"/>
          <w:bCs w:val="0"/>
          <w:u w:val="none"/>
          <w:lang w:val="pt-BR"/>
        </w:rPr>
        <w:t>Assunto: andamento da elaboração dos slides e desenvolvimento do Kahoot.</w:t>
      </w:r>
    </w:p>
    <w:p w14:paraId="3D9EFA6D">
      <w:pPr>
        <w:rPr>
          <w:rFonts w:hint="default"/>
          <w:b w:val="0"/>
          <w:bCs w:val="0"/>
          <w:u w:val="none"/>
          <w:lang w:val="pt-BR"/>
        </w:rPr>
      </w:pPr>
      <w:r>
        <w:rPr>
          <w:rFonts w:hint="default"/>
          <w:b w:val="0"/>
          <w:bCs w:val="0"/>
          <w:u w:val="none"/>
          <w:lang w:val="pt-BR"/>
        </w:rPr>
        <w:t>Duração: 5 minutos</w:t>
      </w:r>
    </w:p>
    <w:p w14:paraId="7E0929E9">
      <w:pPr>
        <w:rPr>
          <w:rFonts w:hint="default"/>
          <w:b w:val="0"/>
          <w:bCs w:val="0"/>
          <w:u w:val="none"/>
          <w:lang w:val="pt-BR"/>
        </w:rPr>
      </w:pPr>
      <w:r>
        <w:rPr>
          <w:rFonts w:hint="default"/>
          <w:b w:val="0"/>
          <w:bCs w:val="0"/>
          <w:u w:val="none"/>
          <w:lang w:val="pt-BR"/>
        </w:rPr>
        <w:t>Conclusão: os slides estão de acordo com a proposta da aula e houve um norte sobre a formulação de perguntas para o Kahoot.</w:t>
      </w:r>
    </w:p>
    <w:p w14:paraId="6783DA94">
      <w:pPr>
        <w:rPr>
          <w:rFonts w:hint="default"/>
          <w:b w:val="0"/>
          <w:bCs w:val="0"/>
          <w:u w:val="none"/>
          <w:lang w:val="pt-BR"/>
        </w:rPr>
      </w:pPr>
    </w:p>
    <w:p w14:paraId="467B9D3C">
      <w:pPr>
        <w:rPr>
          <w:rFonts w:hint="default"/>
          <w:b w:val="0"/>
          <w:bCs w:val="0"/>
          <w:u w:val="none"/>
          <w:lang w:val="pt-BR"/>
        </w:rPr>
      </w:pPr>
    </w:p>
    <w:p w14:paraId="605DE889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DAILY SCRUM</w:t>
      </w:r>
    </w:p>
    <w:p w14:paraId="7469B314">
      <w:pPr>
        <w:rPr>
          <w:rFonts w:hint="default"/>
          <w:b/>
          <w:bCs/>
          <w:u w:val="single"/>
          <w:lang w:val="pt-BR"/>
        </w:rPr>
      </w:pPr>
      <w:r>
        <w:rPr>
          <w:rFonts w:hint="default"/>
          <w:b w:val="0"/>
          <w:bCs w:val="0"/>
          <w:lang w:val="pt-BR"/>
        </w:rPr>
        <w:t xml:space="preserve">Data: </w:t>
      </w:r>
      <w:r>
        <w:rPr>
          <w:rFonts w:hint="default"/>
          <w:b w:val="0"/>
          <w:bCs w:val="0"/>
          <w:u w:val="single"/>
          <w:lang w:val="pt-BR"/>
        </w:rPr>
        <w:t>13/09/2025</w:t>
      </w:r>
    </w:p>
    <w:p w14:paraId="1A09F6AD">
      <w:pPr>
        <w:rPr>
          <w:rFonts w:hint="default"/>
          <w:b w:val="0"/>
          <w:bCs w:val="0"/>
          <w:u w:val="none"/>
          <w:lang w:val="pt-BR"/>
        </w:rPr>
      </w:pPr>
      <w:r>
        <w:rPr>
          <w:rFonts w:hint="default"/>
          <w:b w:val="0"/>
          <w:bCs w:val="0"/>
          <w:u w:val="none"/>
          <w:lang w:val="pt-BR"/>
        </w:rPr>
        <w:t>Assunto: alinhamento de ideias e horários para a realização da aula</w:t>
      </w:r>
    </w:p>
    <w:p w14:paraId="3F011DCE">
      <w:pPr>
        <w:rPr>
          <w:rFonts w:hint="default"/>
          <w:b w:val="0"/>
          <w:bCs w:val="0"/>
          <w:u w:val="none"/>
          <w:lang w:val="pt-BR"/>
        </w:rPr>
      </w:pPr>
      <w:r>
        <w:rPr>
          <w:rFonts w:hint="default"/>
          <w:b w:val="0"/>
          <w:bCs w:val="0"/>
          <w:u w:val="none"/>
          <w:lang w:val="pt-BR"/>
        </w:rPr>
        <w:t>Duração: 8 minutos</w:t>
      </w:r>
    </w:p>
    <w:p w14:paraId="13541A85">
      <w:pPr>
        <w:rPr>
          <w:rFonts w:hint="default"/>
          <w:b w:val="0"/>
          <w:bCs w:val="0"/>
          <w:u w:val="none"/>
          <w:lang w:val="pt-BR"/>
        </w:rPr>
      </w:pPr>
      <w:r>
        <w:rPr>
          <w:rFonts w:hint="default"/>
          <w:b w:val="0"/>
          <w:bCs w:val="0"/>
          <w:u w:val="none"/>
          <w:lang w:val="pt-BR"/>
        </w:rPr>
        <w:t>Conclusão: os testes podem ser feitos com 20 minutos de antecedencia e o suporte pode ser feito conjuntamente com a aula a fim de auxiliar no cumprimento do cronograma da aula.</w:t>
      </w:r>
    </w:p>
    <w:p w14:paraId="01D7CD3C">
      <w:pPr>
        <w:rPr>
          <w:rFonts w:hint="default"/>
          <w:b w:val="0"/>
          <w:bCs w:val="0"/>
          <w:u w:val="none"/>
          <w:lang w:val="pt-BR"/>
        </w:rPr>
      </w:pPr>
      <w:r>
        <w:rPr>
          <w:rFonts w:hint="default"/>
          <w:b w:val="0"/>
          <w:bCs w:val="0"/>
          <w:u w:val="none"/>
          <w:lang w:val="pt-BR"/>
        </w:rPr>
        <w:br w:type="page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Capture i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pture it">
    <w:panose1 w:val="02000500000000000000"/>
    <w:charset w:val="00"/>
    <w:family w:val="auto"/>
    <w:pitch w:val="default"/>
    <w:sig w:usb0="800002AF" w:usb1="0000004A" w:usb2="00000000" w:usb3="00000000" w:csb0="2000019F" w:csb1="06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AF0CB4"/>
    <w:rsid w:val="1FEA19E8"/>
    <w:rsid w:val="333378C0"/>
    <w:rsid w:val="527D3922"/>
    <w:rsid w:val="573F1832"/>
    <w:rsid w:val="5B4900D3"/>
    <w:rsid w:val="601E603C"/>
    <w:rsid w:val="694A61CA"/>
    <w:rsid w:val="6CC232FE"/>
    <w:rsid w:val="76D0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uiPriority w:val="99"/>
  </w:style>
  <w:style w:type="character" w:customStyle="1" w:styleId="47">
    <w:name w:val="Body Text 2 Char"/>
    <w:basedOn w:val="11"/>
    <w:link w:val="24"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685</Words>
  <Characters>3606</Characters>
  <Lines>0</Lines>
  <Paragraphs>0</Paragraphs>
  <TotalTime>25</TotalTime>
  <ScaleCrop>false</ScaleCrop>
  <LinksUpToDate>false</LinksUpToDate>
  <CharactersWithSpaces>4140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Fabrício Fatecano</cp:lastModifiedBy>
  <dcterms:modified xsi:type="dcterms:W3CDTF">2025-09-13T22:32:33Z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1046-12.2.0.22556</vt:lpwstr>
  </property>
  <property fmtid="{D5CDD505-2E9C-101B-9397-08002B2CF9AE}" pid="3" name="ICV">
    <vt:lpwstr>B3D1F7ABED534E4EA5AB4D65ABCB9114_13</vt:lpwstr>
  </property>
</Properties>
</file>